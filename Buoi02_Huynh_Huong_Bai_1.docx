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4A7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MERGEFIELD "Title"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en-US" w:bidi="ar-SA"/>
        </w:rPr>
        <w:t>Mrs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MERGEFIELD "First_name"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en-US" w:bidi="ar-SA"/>
        </w:rPr>
        <w:t>Hang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MERGEFIELD "Surname"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en-US" w:bidi="ar-SA"/>
        </w:rPr>
        <w:t>Le Thanh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bookmarkStart w:id="0" w:name="_GoBack"/>
      <w:bookmarkEnd w:id="0"/>
    </w:p>
    <w:p w14:paraId="1818AC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MERGEFIELD "Address"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en-US" w:bidi="ar-SA"/>
        </w:rPr>
        <w:t>14 Le Duan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521B07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MERGEFIELD "City"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en-US" w:bidi="ar-SA"/>
        </w:rPr>
        <w:t>Ha Noi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15658E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MERGEFIELD "Country"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en-US" w:bidi="ar-SA"/>
        </w:rPr>
        <w:t>VietNam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0F1C96BF">
      <w:pPr>
        <w:rPr>
          <w:rFonts w:hint="default" w:ascii="Times New Roman" w:hAnsi="Times New Roman" w:cs="Times New Roman"/>
          <w:sz w:val="24"/>
          <w:szCs w:val="24"/>
        </w:rPr>
      </w:pPr>
    </w:p>
    <w:p w14:paraId="354323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Dear Participant,</w:t>
      </w:r>
    </w:p>
    <w:p w14:paraId="700506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you may be aware we have been running a variety of courses at the college</w:t>
      </w:r>
    </w:p>
    <w:p w14:paraId="62FE22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ranging from 1 week to 12 weeks. We are now happy to inform you that we are</w:t>
      </w:r>
    </w:p>
    <w:p w14:paraId="0CF1EC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introducing a number of 2-day courses, which will be held both at weekends and</w:t>
      </w:r>
    </w:p>
    <w:p w14:paraId="34D981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mid-week to suit the varying needs of potential students.</w:t>
      </w:r>
    </w:p>
    <w:p w14:paraId="3D33D0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Please find enclosed an application form and a program schedule. We look forward</w:t>
      </w:r>
    </w:p>
    <w:p w14:paraId="2400CD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your participation.</w:t>
      </w:r>
    </w:p>
    <w:p w14:paraId="2BB15CE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Yours truly,</w:t>
      </w:r>
    </w:p>
    <w:p w14:paraId="365321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Course Director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ailMerge>
    <w:mainDocumentType w:val="formLetters"/>
    <w:linkToQuery/>
    <w:dataType w:val="textFile"/>
    <w:connectString w:val=""/>
    <w:query w:val="SELECT * FROM D:/danh sach nguoi nhan.docx"/>
    <w:dataSource r:id="rId1"/>
    <w:viewMergedData/>
    <w:activeRecord w:val="7"/>
    <w:odso>
      <w:table w:val=""/>
      <w:src r:id="rId1"/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type w:val="null"/>
        <w:name w:val="City"/>
        <w:mappedName w:val="City"/>
        <w:column w:val="4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</w:odso>
  </w:mailMerge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851C98"/>
    <w:rsid w:val="130017F8"/>
    <w:rsid w:val="1BE1361C"/>
    <w:rsid w:val="2E047B0F"/>
    <w:rsid w:val="2FF96CC5"/>
    <w:rsid w:val="37E86554"/>
    <w:rsid w:val="5221069B"/>
    <w:rsid w:val="5F0E1A83"/>
    <w:rsid w:val="7F07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/danh sach nguoi nhan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Huynh Huong B2509731</cp:lastModifiedBy>
  <dcterms:modified xsi:type="dcterms:W3CDTF">2026-01-29T06:55:23Z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65E7523388A34F6FBDC10CB4D3404220_13</vt:lpwstr>
  </property>
</Properties>
</file>